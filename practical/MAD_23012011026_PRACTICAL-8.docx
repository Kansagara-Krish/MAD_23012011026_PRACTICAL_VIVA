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87439">
      <w:pPr>
        <w:spacing w:before="65"/>
        <w:ind w:left="1687" w:right="736" w:firstLine="0"/>
        <w:jc w:val="center"/>
        <w:rPr>
          <w:b/>
          <w:sz w:val="52"/>
        </w:rPr>
      </w:pPr>
      <w:r>
        <w:rPr>
          <w:b/>
          <w:color w:val="E16C09"/>
          <w:sz w:val="52"/>
        </w:rPr>
        <w:t>[</w:t>
      </w:r>
      <w:r>
        <w:rPr>
          <w:b/>
          <w:color w:val="E16C09"/>
          <w:spacing w:val="-24"/>
          <w:sz w:val="52"/>
        </w:rPr>
        <w:t xml:space="preserve"> </w:t>
      </w:r>
      <w:r>
        <w:rPr>
          <w:b/>
          <w:sz w:val="32"/>
        </w:rPr>
        <w:t>2CEIT5PE18: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MOBILE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APPLICATION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DEVELOPMENT</w:t>
      </w:r>
      <w:r>
        <w:rPr>
          <w:b/>
          <w:color w:val="E16C09"/>
          <w:spacing w:val="-2"/>
          <w:sz w:val="52"/>
        </w:rPr>
        <w:t>]</w:t>
      </w:r>
    </w:p>
    <w:p w14:paraId="31649B96">
      <w:pPr>
        <w:pStyle w:val="5"/>
        <w:rPr>
          <w:b/>
          <w:sz w:val="32"/>
        </w:rPr>
      </w:pPr>
    </w:p>
    <w:p w14:paraId="52E2CBAA">
      <w:pPr>
        <w:pStyle w:val="5"/>
        <w:spacing w:before="297"/>
        <w:rPr>
          <w:b/>
          <w:sz w:val="32"/>
        </w:rPr>
      </w:pPr>
    </w:p>
    <w:p w14:paraId="7544FE1E">
      <w:pPr>
        <w:pStyle w:val="8"/>
      </w:pPr>
      <w:r>
        <w:t>Practical:</w:t>
      </w:r>
      <w:r>
        <w:rPr>
          <w:spacing w:val="-1"/>
        </w:rPr>
        <w:t xml:space="preserve"> </w:t>
      </w:r>
      <w:r>
        <w:rPr>
          <w:spacing w:val="-10"/>
        </w:rPr>
        <w:t>8</w:t>
      </w:r>
    </w:p>
    <w:p w14:paraId="60702865">
      <w:pPr>
        <w:pStyle w:val="5"/>
        <w:rPr>
          <w:sz w:val="20"/>
        </w:rPr>
      </w:pPr>
    </w:p>
    <w:p w14:paraId="63F18539">
      <w:pPr>
        <w:pStyle w:val="5"/>
        <w:rPr>
          <w:sz w:val="20"/>
        </w:rPr>
      </w:pPr>
    </w:p>
    <w:p w14:paraId="01354CAF">
      <w:pPr>
        <w:pStyle w:val="5"/>
        <w:rPr>
          <w:sz w:val="20"/>
        </w:rPr>
      </w:pPr>
    </w:p>
    <w:p w14:paraId="2F1B2225">
      <w:pPr>
        <w:pStyle w:val="5"/>
        <w:spacing w:before="17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747395</wp:posOffset>
                </wp:positionH>
                <wp:positionV relativeFrom="paragraph">
                  <wp:posOffset>269240</wp:posOffset>
                </wp:positionV>
                <wp:extent cx="6334125" cy="2409825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4125" cy="2409825"/>
                          <a:chOff x="0" y="0"/>
                          <a:chExt cx="6334125" cy="24098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412" y="154622"/>
                            <a:ext cx="225425" cy="15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2104707"/>
                            <a:ext cx="30035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299720">
                                <a:moveTo>
                                  <a:pt x="149859" y="0"/>
                                </a:moveTo>
                                <a:lnTo>
                                  <a:pt x="102869" y="7619"/>
                                </a:lnTo>
                                <a:lnTo>
                                  <a:pt x="61594" y="28575"/>
                                </a:lnTo>
                                <a:lnTo>
                                  <a:pt x="29209" y="60960"/>
                                </a:lnTo>
                                <a:lnTo>
                                  <a:pt x="7620" y="102235"/>
                                </a:lnTo>
                                <a:lnTo>
                                  <a:pt x="0" y="149860"/>
                                </a:lnTo>
                                <a:lnTo>
                                  <a:pt x="7620" y="197485"/>
                                </a:lnTo>
                                <a:lnTo>
                                  <a:pt x="29209" y="238760"/>
                                </a:lnTo>
                                <a:lnTo>
                                  <a:pt x="61594" y="271144"/>
                                </a:lnTo>
                                <a:lnTo>
                                  <a:pt x="102869" y="292100"/>
                                </a:lnTo>
                                <a:lnTo>
                                  <a:pt x="149859" y="299719"/>
                                </a:lnTo>
                                <a:lnTo>
                                  <a:pt x="197484" y="292100"/>
                                </a:lnTo>
                                <a:lnTo>
                                  <a:pt x="238759" y="271144"/>
                                </a:lnTo>
                                <a:lnTo>
                                  <a:pt x="271144" y="238760"/>
                                </a:lnTo>
                                <a:lnTo>
                                  <a:pt x="292100" y="197485"/>
                                </a:lnTo>
                                <a:lnTo>
                                  <a:pt x="300355" y="149860"/>
                                </a:lnTo>
                                <a:lnTo>
                                  <a:pt x="149859" y="149860"/>
                                </a:lnTo>
                                <a:lnTo>
                                  <a:pt x="179069" y="144144"/>
                                </a:lnTo>
                                <a:lnTo>
                                  <a:pt x="203200" y="127635"/>
                                </a:lnTo>
                                <a:lnTo>
                                  <a:pt x="219075" y="104139"/>
                                </a:lnTo>
                                <a:lnTo>
                                  <a:pt x="224790" y="74929"/>
                                </a:lnTo>
                                <a:lnTo>
                                  <a:pt x="219075" y="45719"/>
                                </a:lnTo>
                                <a:lnTo>
                                  <a:pt x="203200" y="21589"/>
                                </a:lnTo>
                                <a:lnTo>
                                  <a:pt x="179069" y="5714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63246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00300">
                                <a:moveTo>
                                  <a:pt x="450215" y="0"/>
                                </a:moveTo>
                                <a:lnTo>
                                  <a:pt x="402590" y="7619"/>
                                </a:lnTo>
                                <a:lnTo>
                                  <a:pt x="361315" y="29209"/>
                                </a:lnTo>
                                <a:lnTo>
                                  <a:pt x="328930" y="61594"/>
                                </a:lnTo>
                                <a:lnTo>
                                  <a:pt x="307975" y="102869"/>
                                </a:lnTo>
                                <a:lnTo>
                                  <a:pt x="300355" y="149859"/>
                                </a:lnTo>
                                <a:lnTo>
                                  <a:pt x="300355" y="2100579"/>
                                </a:lnTo>
                                <a:lnTo>
                                  <a:pt x="149859" y="2100579"/>
                                </a:lnTo>
                                <a:lnTo>
                                  <a:pt x="102869" y="2108199"/>
                                </a:lnTo>
                                <a:lnTo>
                                  <a:pt x="61594" y="2129154"/>
                                </a:lnTo>
                                <a:lnTo>
                                  <a:pt x="29209" y="2161539"/>
                                </a:lnTo>
                                <a:lnTo>
                                  <a:pt x="7620" y="2202814"/>
                                </a:lnTo>
                                <a:lnTo>
                                  <a:pt x="0" y="2250439"/>
                                </a:lnTo>
                                <a:lnTo>
                                  <a:pt x="7620" y="2298064"/>
                                </a:lnTo>
                                <a:lnTo>
                                  <a:pt x="29209" y="2339339"/>
                                </a:lnTo>
                                <a:lnTo>
                                  <a:pt x="61594" y="2371724"/>
                                </a:lnTo>
                                <a:lnTo>
                                  <a:pt x="102869" y="2392679"/>
                                </a:lnTo>
                                <a:lnTo>
                                  <a:pt x="149859" y="2400299"/>
                                </a:lnTo>
                                <a:lnTo>
                                  <a:pt x="5874384" y="2400299"/>
                                </a:lnTo>
                                <a:lnTo>
                                  <a:pt x="5922009" y="2392679"/>
                                </a:lnTo>
                                <a:lnTo>
                                  <a:pt x="5963284" y="2371724"/>
                                </a:lnTo>
                                <a:lnTo>
                                  <a:pt x="5995670" y="2339339"/>
                                </a:lnTo>
                                <a:lnTo>
                                  <a:pt x="6016625" y="2298064"/>
                                </a:lnTo>
                                <a:lnTo>
                                  <a:pt x="6024245" y="2250439"/>
                                </a:lnTo>
                                <a:lnTo>
                                  <a:pt x="6024245" y="300354"/>
                                </a:lnTo>
                                <a:lnTo>
                                  <a:pt x="6174740" y="300354"/>
                                </a:lnTo>
                                <a:lnTo>
                                  <a:pt x="6221730" y="292734"/>
                                </a:lnTo>
                                <a:lnTo>
                                  <a:pt x="6263005" y="271144"/>
                                </a:lnTo>
                                <a:lnTo>
                                  <a:pt x="6295390" y="238759"/>
                                </a:lnTo>
                                <a:lnTo>
                                  <a:pt x="6316980" y="197484"/>
                                </a:lnTo>
                                <a:lnTo>
                                  <a:pt x="6324600" y="149859"/>
                                </a:lnTo>
                                <a:lnTo>
                                  <a:pt x="6316980" y="102869"/>
                                </a:lnTo>
                                <a:lnTo>
                                  <a:pt x="6295390" y="61594"/>
                                </a:lnTo>
                                <a:lnTo>
                                  <a:pt x="6263005" y="29209"/>
                                </a:lnTo>
                                <a:lnTo>
                                  <a:pt x="6221730" y="7619"/>
                                </a:lnTo>
                                <a:lnTo>
                                  <a:pt x="6174740" y="0"/>
                                </a:lnTo>
                                <a:lnTo>
                                  <a:pt x="450215" y="0"/>
                                </a:lnTo>
                                <a:close/>
                              </a:path>
                              <a:path w="6324600" h="2400300">
                                <a:moveTo>
                                  <a:pt x="450215" y="0"/>
                                </a:moveTo>
                                <a:lnTo>
                                  <a:pt x="497205" y="7619"/>
                                </a:lnTo>
                                <a:lnTo>
                                  <a:pt x="538480" y="29209"/>
                                </a:lnTo>
                                <a:lnTo>
                                  <a:pt x="570865" y="61594"/>
                                </a:lnTo>
                                <a:lnTo>
                                  <a:pt x="592455" y="102869"/>
                                </a:lnTo>
                                <a:lnTo>
                                  <a:pt x="600075" y="149859"/>
                                </a:lnTo>
                                <a:lnTo>
                                  <a:pt x="592455" y="197484"/>
                                </a:lnTo>
                                <a:lnTo>
                                  <a:pt x="570865" y="238759"/>
                                </a:lnTo>
                                <a:lnTo>
                                  <a:pt x="538480" y="271144"/>
                                </a:lnTo>
                                <a:lnTo>
                                  <a:pt x="497205" y="292734"/>
                                </a:lnTo>
                                <a:lnTo>
                                  <a:pt x="450215" y="300354"/>
                                </a:lnTo>
                                <a:lnTo>
                                  <a:pt x="421005" y="294004"/>
                                </a:lnTo>
                                <a:lnTo>
                                  <a:pt x="396875" y="278129"/>
                                </a:lnTo>
                                <a:lnTo>
                                  <a:pt x="381000" y="254634"/>
                                </a:lnTo>
                                <a:lnTo>
                                  <a:pt x="375284" y="225424"/>
                                </a:lnTo>
                                <a:lnTo>
                                  <a:pt x="381000" y="196214"/>
                                </a:lnTo>
                                <a:lnTo>
                                  <a:pt x="396875" y="172084"/>
                                </a:lnTo>
                                <a:lnTo>
                                  <a:pt x="421005" y="156209"/>
                                </a:lnTo>
                                <a:lnTo>
                                  <a:pt x="450215" y="149859"/>
                                </a:lnTo>
                                <a:lnTo>
                                  <a:pt x="600075" y="149859"/>
                                </a:lnTo>
                              </a:path>
                              <a:path w="6324600" h="2400300">
                                <a:moveTo>
                                  <a:pt x="450215" y="300354"/>
                                </a:moveTo>
                                <a:lnTo>
                                  <a:pt x="6024245" y="300354"/>
                                </a:lnTo>
                              </a:path>
                              <a:path w="6324600" h="2400300">
                                <a:moveTo>
                                  <a:pt x="149859" y="2400299"/>
                                </a:moveTo>
                                <a:lnTo>
                                  <a:pt x="197484" y="2392679"/>
                                </a:lnTo>
                                <a:lnTo>
                                  <a:pt x="238759" y="2371724"/>
                                </a:lnTo>
                                <a:lnTo>
                                  <a:pt x="271144" y="2339339"/>
                                </a:lnTo>
                                <a:lnTo>
                                  <a:pt x="292100" y="2298064"/>
                                </a:lnTo>
                                <a:lnTo>
                                  <a:pt x="300355" y="2250439"/>
                                </a:lnTo>
                                <a:lnTo>
                                  <a:pt x="300355" y="210057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" y="2100262"/>
                            <a:ext cx="160019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334125" cy="240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B3E311">
                              <w:pPr>
                                <w:spacing w:before="0" w:line="240" w:lineRule="auto"/>
                                <w:rPr>
                                  <w:sz w:val="36"/>
                                </w:rPr>
                              </w:pPr>
                            </w:p>
                            <w:p w14:paraId="51855767">
                              <w:pPr>
                                <w:spacing w:before="0" w:line="240" w:lineRule="auto"/>
                                <w:rPr>
                                  <w:sz w:val="36"/>
                                </w:rPr>
                              </w:pPr>
                            </w:p>
                            <w:p w14:paraId="3EF29AED">
                              <w:pPr>
                                <w:spacing w:before="0" w:line="240" w:lineRule="auto"/>
                                <w:rPr>
                                  <w:sz w:val="36"/>
                                </w:rPr>
                              </w:pPr>
                            </w:p>
                            <w:p w14:paraId="262F312A">
                              <w:pPr>
                                <w:spacing w:before="137" w:line="240" w:lineRule="auto"/>
                                <w:rPr>
                                  <w:sz w:val="36"/>
                                </w:rPr>
                              </w:pPr>
                            </w:p>
                            <w:p w14:paraId="503C135D">
                              <w:pPr>
                                <w:spacing w:before="0" w:line="242" w:lineRule="auto"/>
                                <w:ind w:left="4290" w:right="1501" w:hanging="2987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36"/>
                                </w:rPr>
                                <w:t>AIM-Create</w:t>
                              </w:r>
                              <w:r>
                                <w:rPr>
                                  <w:b/>
                                  <w:color w:val="0D0D0D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36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color w:val="0D0D0D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36"/>
                                </w:rPr>
                                <w:t>first</w:t>
                              </w:r>
                              <w:r>
                                <w:rPr>
                                  <w:b/>
                                  <w:color w:val="0D0D0D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36"/>
                                </w:rPr>
                                <w:t>Hello</w:t>
                              </w:r>
                              <w:r>
                                <w:rPr>
                                  <w:b/>
                                  <w:color w:val="0D0D0D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36"/>
                                </w:rPr>
                                <w:t>World</w:t>
                              </w:r>
                              <w:r>
                                <w:rPr>
                                  <w:b/>
                                  <w:color w:val="0D0D0D"/>
                                  <w:spacing w:val="-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36"/>
                                </w:rPr>
                                <w:t>iOS</w:t>
                              </w:r>
                              <w:r>
                                <w:rPr>
                                  <w:b/>
                                  <w:color w:val="0D0D0D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36"/>
                                </w:rPr>
                                <w:t>app</w:t>
                              </w:r>
                              <w:r>
                                <w:rPr>
                                  <w:b/>
                                  <w:color w:val="0D0D0D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36"/>
                                </w:rPr>
                                <w:t xml:space="preserve">in 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36"/>
                                </w:rPr>
                                <w:t>SwiftUI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85pt;margin-top:21.2pt;height:189.75pt;width:498.75pt;mso-position-horizontal-relative:page;mso-wrap-distance-bottom:0pt;mso-wrap-distance-top:0pt;z-index:-251650048;mso-width-relative:page;mso-height-relative:page;" coordsize="6334125,2409825" o:gfxdata="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">
                <o:lock v:ext="edit" aspectratio="f"/>
                <v:shape id="Image 2" o:spid="_x0000_s1026" o:spt="75" type="#_x0000_t75" style="position:absolute;left:379412;top:154622;height:150495;width:225425;" filled="f" o:preferrelative="t" stroked="f" coordsize="21600,21600" o:gfxdata="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iQo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3" o:spid="_x0000_s1026" o:spt="100" style="position:absolute;left:4762;top:2104707;height:299720;width:300355;" fillcolor="#CDCDCD" filled="t" stroked="f" coordsize="300355,299720" o:gfxdata="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zxvfbsAAADa&#10;AAAADwAAAAAAAAABACAAAAAiAAAAZHJzL2Rvd25yZXYueG1sUEsBAhQAFAAAAAgAh07iQDMvBZ47&#10;AAAAOQAAABAAAAAAAAAAAQAgAAAACgEAAGRycy9zaGFwZXhtbC54bWxQSwUGAAAAAAYABgBbAQAA&#10;tAMAAAAA&#10;" path="m149859,0l102869,7619,61594,28575,29209,60960,7620,102235,0,149860,7620,197485,29209,238760,61594,271144,102869,292100,149859,299719,197484,292100,238759,271144,271144,238760,292100,197485,300355,149860,149859,149860,179069,144144,203200,127635,219075,104139,224790,74929,219075,45719,203200,21589,179069,5714,1498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4762;top:4762;height:2400300;width:6324600;" filled="f" stroked="t" coordsize="6324600,2400300" o:gfxdata="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MrYorsAAADa&#10;AAAADwAAAAAAAAABACAAAAAiAAAAZHJzL2Rvd25yZXYueG1sUEsBAhQAFAAAAAgAh07iQDMvBZ47&#10;AAAAOQAAABAAAAAAAAAAAQAgAAAACgEAAGRycy9zaGFwZXhtbC54bWxQSwUGAAAAAAYABgBbAQAA&#10;tAMAAAAA&#10;" path="m450215,0l402590,7619,361315,29209,328930,61594,307975,102869,300355,149859,300355,2100579,149859,2100579,102869,2108199,61594,2129154,29209,2161539,7620,2202814,0,2250439,7620,2298064,29209,2339339,61594,2371724,102869,2392679,149859,2400299,5874384,2400299,5922009,2392679,5963284,2371724,5995670,2339339,6016625,2298064,6024245,2250439,6024245,300354,6174740,300354,6221730,292734,6263005,271144,6295390,238759,6316980,197484,6324600,149859,6316980,102869,6295390,61594,6263005,29209,6221730,7619,6174740,0,450215,0xem450215,0l497205,7619,538480,29209,570865,61594,592455,102869,600075,149859,592455,197484,570865,238759,538480,271144,497205,292734,450215,300354,421005,294004,396875,278129,381000,254634,375284,225424,381000,196214,396875,172084,421005,156209,450215,149859,600075,149859em450215,300354l6024245,300354em149859,2400299l197484,2392679,238759,2371724,271144,2339339,292100,2298064,300355,2250439,300355,2100579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149542;top:2100262;height:160020;width:160019;" filled="f" o:preferrelative="t" stroked="f" coordsize="21600,21600" o:gfxdata="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TO6Y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Textbox 6" o:spid="_x0000_s1026" o:spt="202" type="#_x0000_t202" style="position:absolute;left:0;top:0;height:2409825;width:6334125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B3E311">
                        <w:pPr>
                          <w:spacing w:before="0" w:line="240" w:lineRule="auto"/>
                          <w:rPr>
                            <w:sz w:val="36"/>
                          </w:rPr>
                        </w:pPr>
                      </w:p>
                      <w:p w14:paraId="51855767">
                        <w:pPr>
                          <w:spacing w:before="0" w:line="240" w:lineRule="auto"/>
                          <w:rPr>
                            <w:sz w:val="36"/>
                          </w:rPr>
                        </w:pPr>
                      </w:p>
                      <w:p w14:paraId="3EF29AED">
                        <w:pPr>
                          <w:spacing w:before="0" w:line="240" w:lineRule="auto"/>
                          <w:rPr>
                            <w:sz w:val="36"/>
                          </w:rPr>
                        </w:pPr>
                      </w:p>
                      <w:p w14:paraId="262F312A">
                        <w:pPr>
                          <w:spacing w:before="137" w:line="240" w:lineRule="auto"/>
                          <w:rPr>
                            <w:sz w:val="36"/>
                          </w:rPr>
                        </w:pPr>
                      </w:p>
                      <w:p w14:paraId="503C135D">
                        <w:pPr>
                          <w:spacing w:before="0" w:line="242" w:lineRule="auto"/>
                          <w:ind w:left="4290" w:right="1501" w:hanging="2987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0D0D0D"/>
                            <w:sz w:val="36"/>
                          </w:rPr>
                          <w:t>AIM-Create</w:t>
                        </w:r>
                        <w:r>
                          <w:rPr>
                            <w:b/>
                            <w:color w:val="0D0D0D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36"/>
                          </w:rPr>
                          <w:t>your</w:t>
                        </w:r>
                        <w:r>
                          <w:rPr>
                            <w:b/>
                            <w:color w:val="0D0D0D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36"/>
                          </w:rPr>
                          <w:t>first</w:t>
                        </w:r>
                        <w:r>
                          <w:rPr>
                            <w:b/>
                            <w:color w:val="0D0D0D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36"/>
                          </w:rPr>
                          <w:t>Hello</w:t>
                        </w:r>
                        <w:r>
                          <w:rPr>
                            <w:b/>
                            <w:color w:val="0D0D0D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36"/>
                          </w:rPr>
                          <w:t>World</w:t>
                        </w:r>
                        <w:r>
                          <w:rPr>
                            <w:b/>
                            <w:color w:val="0D0D0D"/>
                            <w:spacing w:val="-6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36"/>
                          </w:rPr>
                          <w:t>iOS</w:t>
                        </w:r>
                        <w:r>
                          <w:rPr>
                            <w:b/>
                            <w:color w:val="0D0D0D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36"/>
                          </w:rPr>
                          <w:t>app</w:t>
                        </w:r>
                        <w:r>
                          <w:rPr>
                            <w:b/>
                            <w:color w:val="0D0D0D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36"/>
                          </w:rPr>
                          <w:t xml:space="preserve">in 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36"/>
                          </w:rPr>
                          <w:t>SwiftUI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56AB8DB">
      <w:pPr>
        <w:pStyle w:val="5"/>
        <w:spacing w:before="47"/>
        <w:rPr>
          <w:sz w:val="84"/>
        </w:rPr>
      </w:pPr>
    </w:p>
    <w:p w14:paraId="2E1748D4">
      <w:pPr>
        <w:spacing w:before="0" w:line="322" w:lineRule="exact"/>
        <w:ind w:left="439" w:right="0" w:firstLine="0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10"/>
          <w:sz w:val="28"/>
        </w:rPr>
        <w:t xml:space="preserve"> </w:t>
      </w:r>
      <w:r>
        <w:rPr>
          <w:sz w:val="28"/>
        </w:rPr>
        <w:t>By:</w:t>
      </w:r>
      <w:r>
        <w:rPr>
          <w:spacing w:val="-7"/>
          <w:sz w:val="28"/>
        </w:rPr>
        <w:t xml:space="preserve"> </w:t>
      </w:r>
      <w:r>
        <w:rPr>
          <w:sz w:val="28"/>
        </w:rPr>
        <w:t>RAJBHAR</w:t>
      </w:r>
      <w:r>
        <w:rPr>
          <w:spacing w:val="-9"/>
          <w:sz w:val="28"/>
        </w:rPr>
        <w:t xml:space="preserve"> </w:t>
      </w:r>
      <w:r>
        <w:rPr>
          <w:sz w:val="28"/>
        </w:rPr>
        <w:t>PRATHAMKUMAR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JAGDISHBHAI</w:t>
      </w:r>
    </w:p>
    <w:p w14:paraId="24D425EA">
      <w:pPr>
        <w:spacing w:before="0"/>
        <w:ind w:left="444" w:right="0" w:firstLine="0"/>
        <w:jc w:val="center"/>
        <w:rPr>
          <w:rFonts w:hint="default"/>
          <w:sz w:val="28"/>
          <w:lang w:val="en-IN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171450</wp:posOffset>
                </wp:positionH>
                <wp:positionV relativeFrom="paragraph">
                  <wp:posOffset>1004570</wp:posOffset>
                </wp:positionV>
                <wp:extent cx="7442200" cy="154305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2200" cy="154305"/>
                          <a:chOff x="0" y="0"/>
                          <a:chExt cx="7442200" cy="1543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2700" y="26034"/>
                            <a:ext cx="74295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0" h="128270">
                                <a:moveTo>
                                  <a:pt x="7429500" y="0"/>
                                </a:moveTo>
                                <a:lnTo>
                                  <a:pt x="7397750" y="0"/>
                                </a:lnTo>
                                <a:lnTo>
                                  <a:pt x="7397750" y="19050"/>
                                </a:lnTo>
                                <a:lnTo>
                                  <a:pt x="7410450" y="19050"/>
                                </a:lnTo>
                                <a:lnTo>
                                  <a:pt x="7410450" y="37464"/>
                                </a:lnTo>
                                <a:lnTo>
                                  <a:pt x="7391400" y="37464"/>
                                </a:lnTo>
                                <a:lnTo>
                                  <a:pt x="7391400" y="83819"/>
                                </a:lnTo>
                                <a:lnTo>
                                  <a:pt x="19050" y="83819"/>
                                </a:lnTo>
                                <a:lnTo>
                                  <a:pt x="19050" y="19050"/>
                                </a:lnTo>
                                <a:lnTo>
                                  <a:pt x="6350" y="1905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69"/>
                                </a:lnTo>
                                <a:lnTo>
                                  <a:pt x="7429500" y="128269"/>
                                </a:lnTo>
                                <a:lnTo>
                                  <a:pt x="74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4604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050" y="19050"/>
                            <a:ext cx="739140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90805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04"/>
                                </a:lnTo>
                                <a:lnTo>
                                  <a:pt x="7391400" y="90804"/>
                                </a:lnTo>
                                <a:lnTo>
                                  <a:pt x="739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050" y="19050"/>
                            <a:ext cx="739140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90805">
                                <a:moveTo>
                                  <a:pt x="0" y="90804"/>
                                </a:moveTo>
                                <a:lnTo>
                                  <a:pt x="7391400" y="90804"/>
                                </a:lnTo>
                                <a:lnTo>
                                  <a:pt x="7391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80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5pt;margin-top:79.1pt;height:12.15pt;width:586pt;mso-position-horizontal-relative:page;z-index:251659264;mso-width-relative:page;mso-height-relative:page;" coordsize="7442200,154305" o:gfxdata="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/tN7DNoAAAALAQAADwAAAAAAAAABACAAAAAiAAAAZHJzL2Rvd25yZXYu&#10;eG1sUEsBAhQAFAAAAAgAh07iQODvZDOIAwAAOQ4AAA4AAAAAAAAAAQAgAAAAKQEAAGRycy9lMm9E&#10;b2MueG1sUEsFBgAAAAAGAAYAWQEAACMHAAAAAA==&#10;">
                <o:lock v:ext="edit" aspectratio="f"/>
                <v:shape id="Graphic 8" o:spid="_x0000_s1026" o:spt="100" style="position:absolute;left:12700;top:26034;height:128270;width:7429500;" fillcolor="#954604" filled="t" stroked="f" coordsize="7429500,128270" o:gfxdata="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+RJPzLUAAADaAAAADwAA&#10;AAAAAAABACAAAAAiAAAAZHJzL2Rvd25yZXYueG1sUEsBAhQAFAAAAAgAh07iQDMvBZ47AAAAOQAA&#10;ABAAAAAAAAAAAQAgAAAABAEAAGRycy9zaGFwZXhtbC54bWxQSwUGAAAAAAYABgBbAQAArgMAAAAA&#10;" path="m7429500,0l7397750,0,7397750,19050,7410450,19050,7410450,37464,7391400,37464,7391400,83819,19050,83819,19050,19050,6350,19050,6350,0,0,0,0,128269,7429500,128269,7429500,0xe">
                  <v:fill on="t" opacity="32895f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19050;top:19050;height:90805;width:7391400;" fillcolor="#F79446" filled="t" stroked="f" coordsize="7391400,90805" o:gfxdata="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r08mLsAAADa&#10;AAAADwAAAAAAAAABACAAAAAiAAAAZHJzL2Rvd25yZXYueG1sUEsBAhQAFAAAAAgAh07iQDMvBZ47&#10;AAAAOQAAABAAAAAAAAAAAQAgAAAACgEAAGRycy9zaGFwZXhtbC54bWxQSwUGAAAAAAYABgBbAQAA&#10;tAMAAAAA&#10;" path="m7391400,0l0,0,0,90804,7391400,90804,7391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19050;top:19050;height:90805;width:7391400;" filled="f" stroked="t" coordsize="7391400,90805" o:gfxdata="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gsP74A&#10;AADbAAAADwAAAAAAAAABACAAAAAiAAAAZHJzL2Rvd25yZXYueG1sUEsBAhQAFAAAAAgAh07iQDMv&#10;BZ47AAAAOQAAABAAAAAAAAAAAQAgAAAADQEAAGRycy9zaGFwZXhtbC54bWxQSwUGAAAAAAYABgBb&#10;AQAAtwMAAAAA&#10;" path="m0,90804l7391400,90804,7391400,0,0,0,0,90804xe">
                  <v:fill on="f" focussize="0,0"/>
                  <v:stroke weight="3pt" color="#F0F0F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8"/>
        </w:rPr>
        <w:t>Enrollment</w:t>
      </w:r>
      <w:r>
        <w:rPr>
          <w:spacing w:val="-9"/>
          <w:sz w:val="28"/>
        </w:rPr>
        <w:t xml:space="preserve"> </w:t>
      </w:r>
      <w:r>
        <w:rPr>
          <w:sz w:val="28"/>
        </w:rPr>
        <w:t>number: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  <w:lang w:val="en-IN"/>
        </w:rPr>
        <w:t>23012011026</w:t>
      </w:r>
    </w:p>
    <w:p w14:paraId="6C6A68E5">
      <w:pPr>
        <w:pStyle w:val="5"/>
        <w:rPr>
          <w:sz w:val="20"/>
        </w:rPr>
      </w:pPr>
    </w:p>
    <w:p w14:paraId="5C253F3F">
      <w:pPr>
        <w:pStyle w:val="5"/>
        <w:rPr>
          <w:sz w:val="20"/>
        </w:rPr>
      </w:pPr>
    </w:p>
    <w:p w14:paraId="57C0CC96">
      <w:pPr>
        <w:pStyle w:val="5"/>
        <w:rPr>
          <w:sz w:val="20"/>
        </w:rPr>
      </w:pPr>
    </w:p>
    <w:p w14:paraId="07E8A567">
      <w:pPr>
        <w:pStyle w:val="5"/>
        <w:rPr>
          <w:sz w:val="20"/>
        </w:rPr>
      </w:pPr>
    </w:p>
    <w:p w14:paraId="320EE44D">
      <w:pPr>
        <w:pStyle w:val="5"/>
        <w:rPr>
          <w:sz w:val="20"/>
        </w:rPr>
      </w:pPr>
    </w:p>
    <w:p w14:paraId="3BD4D011">
      <w:pPr>
        <w:pStyle w:val="5"/>
        <w:rPr>
          <w:sz w:val="20"/>
        </w:rPr>
      </w:pPr>
    </w:p>
    <w:p w14:paraId="0107570C">
      <w:pPr>
        <w:pStyle w:val="5"/>
        <w:rPr>
          <w:sz w:val="20"/>
        </w:rPr>
      </w:pPr>
    </w:p>
    <w:p w14:paraId="7B118021">
      <w:pPr>
        <w:pStyle w:val="5"/>
        <w:spacing w:before="75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1771650</wp:posOffset>
            </wp:positionH>
            <wp:positionV relativeFrom="paragraph">
              <wp:posOffset>208915</wp:posOffset>
            </wp:positionV>
            <wp:extent cx="3888740" cy="800735"/>
            <wp:effectExtent l="0" t="0" r="0" b="0"/>
            <wp:wrapTopAndBottom/>
            <wp:docPr id="11" name="Image 11" descr="D:\GNU\U V PATEL OF ENGINEERING_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D:\GNU\U V PATEL OF ENGINEERING_LOGO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939" cy="800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167BE">
      <w:pPr>
        <w:spacing w:before="251" w:line="271" w:lineRule="auto"/>
        <w:ind w:left="3650" w:right="2382" w:firstLine="775"/>
        <w:jc w:val="left"/>
        <w:rPr>
          <w:b/>
          <w:sz w:val="28"/>
        </w:rPr>
      </w:pPr>
      <w:r>
        <w:rPr>
          <w:b/>
          <w:sz w:val="28"/>
        </w:rPr>
        <w:t>Department of Computer Engineering/Information Technology</w:t>
      </w:r>
    </w:p>
    <w:p w14:paraId="10C91349">
      <w:pPr>
        <w:spacing w:after="0" w:line="271" w:lineRule="auto"/>
        <w:jc w:val="left"/>
        <w:rPr>
          <w:b/>
          <w:sz w:val="28"/>
        </w:rPr>
        <w:sectPr>
          <w:type w:val="continuous"/>
          <w:pgSz w:w="12240" w:h="15840"/>
          <w:pgMar w:top="1480" w:right="360" w:bottom="280" w:left="0" w:header="720" w:footer="720" w:gutter="0"/>
          <w:cols w:space="720" w:num="1"/>
        </w:sectPr>
      </w:pPr>
    </w:p>
    <w:p w14:paraId="174F4E8C">
      <w:pPr>
        <w:spacing w:before="74"/>
        <w:ind w:left="339" w:right="0" w:firstLine="0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Practical-</w:t>
      </w:r>
      <w:r>
        <w:rPr>
          <w:b/>
          <w:spacing w:val="-10"/>
          <w:sz w:val="28"/>
          <w:u w:val="single"/>
        </w:rPr>
        <w:t>8</w:t>
      </w:r>
    </w:p>
    <w:p w14:paraId="7E8B494A">
      <w:pPr>
        <w:pStyle w:val="10"/>
        <w:numPr>
          <w:ilvl w:val="0"/>
          <w:numId w:val="1"/>
        </w:numPr>
        <w:tabs>
          <w:tab w:val="left" w:pos="1366"/>
        </w:tabs>
        <w:spacing w:before="275" w:after="0" w:line="240" w:lineRule="auto"/>
        <w:ind w:left="1058" w:right="1001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708025</wp:posOffset>
            </wp:positionH>
            <wp:positionV relativeFrom="paragraph">
              <wp:posOffset>557530</wp:posOffset>
            </wp:positionV>
            <wp:extent cx="6550660" cy="4372610"/>
            <wp:effectExtent l="0" t="0" r="0" b="0"/>
            <wp:wrapTopAndBottom/>
            <wp:docPr id="17" name="Image 17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0723" cy="4372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40"/>
          <w:sz w:val="24"/>
        </w:rPr>
        <w:t xml:space="preserve"> </w:t>
      </w:r>
      <w:r>
        <w:rPr>
          <w:sz w:val="24"/>
        </w:rPr>
        <w:t>selecting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File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-&gt;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-&gt;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Project…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Xcode</w:t>
      </w:r>
      <w:r>
        <w:rPr>
          <w:spacing w:val="40"/>
          <w:sz w:val="24"/>
        </w:rPr>
        <w:t xml:space="preserve"> </w:t>
      </w:r>
      <w:r>
        <w:rPr>
          <w:sz w:val="24"/>
        </w:rPr>
        <w:t>menu.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Choose the </w:t>
      </w:r>
      <w:r>
        <w:rPr>
          <w:i/>
          <w:sz w:val="24"/>
        </w:rPr>
        <w:t xml:space="preserve">App </w:t>
      </w:r>
      <w:r>
        <w:rPr>
          <w:sz w:val="24"/>
        </w:rPr>
        <w:t xml:space="preserve">template from the </w:t>
      </w:r>
      <w:r>
        <w:rPr>
          <w:i/>
          <w:sz w:val="24"/>
        </w:rPr>
        <w:t xml:space="preserve">Application </w:t>
      </w:r>
      <w:r>
        <w:rPr>
          <w:sz w:val="24"/>
        </w:rPr>
        <w:t xml:space="preserve">section in the </w:t>
      </w:r>
      <w:r>
        <w:rPr>
          <w:i/>
          <w:sz w:val="24"/>
        </w:rPr>
        <w:t xml:space="preserve">iOS </w:t>
      </w:r>
      <w:r>
        <w:rPr>
          <w:sz w:val="24"/>
        </w:rPr>
        <w:t>tab.</w:t>
      </w:r>
    </w:p>
    <w:p w14:paraId="6DF5ECFA">
      <w:pPr>
        <w:pStyle w:val="10"/>
        <w:numPr>
          <w:ilvl w:val="1"/>
          <w:numId w:val="1"/>
        </w:numPr>
        <w:tabs>
          <w:tab w:val="left" w:pos="2141"/>
        </w:tabs>
        <w:spacing w:before="98" w:after="0" w:line="240" w:lineRule="auto"/>
        <w:ind w:left="2141" w:right="0" w:hanging="723"/>
        <w:jc w:val="left"/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hello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world</w:t>
      </w:r>
      <w:r>
        <w:rPr>
          <w:spacing w:val="-2"/>
          <w:sz w:val="24"/>
        </w:rPr>
        <w:t>.</w:t>
      </w:r>
    </w:p>
    <w:p w14:paraId="3E4034F4">
      <w:pPr>
        <w:pStyle w:val="10"/>
        <w:numPr>
          <w:ilvl w:val="1"/>
          <w:numId w:val="1"/>
        </w:numPr>
        <w:tabs>
          <w:tab w:val="left" w:pos="2141"/>
        </w:tabs>
        <w:spacing w:before="183" w:after="0" w:line="240" w:lineRule="auto"/>
        <w:ind w:left="2141" w:right="0" w:hanging="723"/>
        <w:jc w:val="left"/>
        <w:rPr>
          <w:sz w:val="24"/>
        </w:rPr>
      </w:pPr>
      <w:r>
        <w:rPr>
          <w:sz w:val="24"/>
        </w:rPr>
        <w:t>Xcode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set the</w:t>
      </w:r>
      <w:r>
        <w:rPr>
          <w:spacing w:val="-2"/>
          <w:sz w:val="24"/>
        </w:rPr>
        <w:t xml:space="preserve"> </w:t>
      </w:r>
      <w:r>
        <w:rPr>
          <w:sz w:val="24"/>
        </w:rPr>
        <w:t>bundle identifier</w:t>
      </w:r>
      <w:r>
        <w:rPr>
          <w:spacing w:val="-1"/>
          <w:sz w:val="24"/>
        </w:rPr>
        <w:t xml:space="preserve"> </w:t>
      </w:r>
      <w:r>
        <w:rPr>
          <w:sz w:val="24"/>
        </w:rPr>
        <w:t>for 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app.</w:t>
      </w:r>
    </w:p>
    <w:p w14:paraId="062E20D6">
      <w:pPr>
        <w:pStyle w:val="10"/>
        <w:numPr>
          <w:ilvl w:val="1"/>
          <w:numId w:val="1"/>
        </w:numPr>
        <w:tabs>
          <w:tab w:val="left" w:pos="2141"/>
        </w:tabs>
        <w:spacing w:before="0" w:after="0" w:line="240" w:lineRule="auto"/>
        <w:ind w:left="2141" w:right="0" w:hanging="723"/>
        <w:jc w:val="left"/>
        <w:rPr>
          <w:i/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SwiftUI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app’s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interface</w:t>
      </w:r>
      <w:r>
        <w:rPr>
          <w:i/>
          <w:spacing w:val="-2"/>
          <w:sz w:val="24"/>
        </w:rPr>
        <w:t>.</w:t>
      </w:r>
    </w:p>
    <w:p w14:paraId="5353E765">
      <w:pPr>
        <w:pStyle w:val="10"/>
        <w:numPr>
          <w:ilvl w:val="1"/>
          <w:numId w:val="1"/>
        </w:numPr>
        <w:tabs>
          <w:tab w:val="left" w:pos="2141"/>
        </w:tabs>
        <w:spacing w:before="21" w:after="0" w:line="240" w:lineRule="auto"/>
        <w:ind w:left="2141" w:right="0" w:hanging="723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 xml:space="preserve">Swift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 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app.</w:t>
      </w:r>
    </w:p>
    <w:p w14:paraId="0306EBAA">
      <w:pPr>
        <w:pStyle w:val="10"/>
        <w:numPr>
          <w:ilvl w:val="1"/>
          <w:numId w:val="1"/>
        </w:numPr>
        <w:tabs>
          <w:tab w:val="left" w:pos="2141"/>
        </w:tabs>
        <w:spacing w:before="180" w:after="0" w:line="240" w:lineRule="auto"/>
        <w:ind w:left="2141" w:right="0" w:hanging="723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that the</w:t>
      </w:r>
      <w:r>
        <w:rPr>
          <w:spacing w:val="-1"/>
          <w:sz w:val="24"/>
        </w:rPr>
        <w:t xml:space="preserve"> </w:t>
      </w:r>
      <w:r>
        <w:rPr>
          <w:sz w:val="24"/>
        </w:rPr>
        <w:t>Core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unit testing</w:t>
      </w:r>
      <w:r>
        <w:rPr>
          <w:spacing w:val="-1"/>
          <w:sz w:val="24"/>
        </w:rPr>
        <w:t xml:space="preserve"> </w:t>
      </w:r>
      <w:r>
        <w:rPr>
          <w:sz w:val="24"/>
        </w:rPr>
        <w:t>options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 selected. You</w:t>
      </w:r>
      <w:r>
        <w:rPr>
          <w:spacing w:val="-1"/>
          <w:sz w:val="24"/>
        </w:rPr>
        <w:t xml:space="preserve"> </w:t>
      </w:r>
      <w:r>
        <w:rPr>
          <w:sz w:val="24"/>
        </w:rPr>
        <w:t>don’t need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local</w:t>
      </w:r>
    </w:p>
    <w:p w14:paraId="1A95BADF">
      <w:pPr>
        <w:pStyle w:val="5"/>
        <w:ind w:left="2141"/>
      </w:pPr>
      <w:r>
        <w:t>databases</w:t>
      </w:r>
      <w:r>
        <w:rPr>
          <w:spacing w:val="-4"/>
        </w:rPr>
        <w:t xml:space="preserve"> </w:t>
      </w:r>
      <w:r>
        <w:t>to store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app’s</w:t>
      </w:r>
      <w:r>
        <w:rPr>
          <w:spacing w:val="-2"/>
        </w:rPr>
        <w:t xml:space="preserve"> </w:t>
      </w:r>
      <w:r>
        <w:t>data since</w:t>
      </w:r>
      <w:r>
        <w:rPr>
          <w:spacing w:val="-2"/>
        </w:rPr>
        <w:t xml:space="preserve"> </w:t>
      </w:r>
      <w:r>
        <w:t>it’s</w:t>
      </w:r>
      <w:r>
        <w:rPr>
          <w:spacing w:val="-1"/>
        </w:rPr>
        <w:t xml:space="preserve"> </w:t>
      </w:r>
      <w:r>
        <w:t>elementary.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 no</w:t>
      </w:r>
      <w:r>
        <w:rPr>
          <w:spacing w:val="-1"/>
        </w:rPr>
        <w:t xml:space="preserve"> </w:t>
      </w:r>
      <w:r>
        <w:t>need to</w:t>
      </w:r>
      <w:r>
        <w:rPr>
          <w:spacing w:val="-1"/>
        </w:rPr>
        <w:t xml:space="preserve"> </w:t>
      </w:r>
      <w:r>
        <w:t>test the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61C2C45C">
      <w:pPr>
        <w:pStyle w:val="5"/>
        <w:spacing w:before="3"/>
        <w:ind w:left="2141"/>
      </w:pPr>
      <w:r>
        <w:t>such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basic</w:t>
      </w:r>
      <w:r>
        <w:rPr>
          <w:spacing w:val="1"/>
        </w:rPr>
        <w:t xml:space="preserve"> </w:t>
      </w:r>
      <w:r>
        <w:rPr>
          <w:spacing w:val="-4"/>
        </w:rPr>
        <w:t>app.</w:t>
      </w:r>
      <w:bookmarkStart w:id="0" w:name="_GoBack"/>
      <w:bookmarkEnd w:id="0"/>
    </w:p>
    <w:p w14:paraId="74895251">
      <w:pPr>
        <w:pStyle w:val="5"/>
        <w:spacing w:after="0"/>
        <w:sectPr>
          <w:headerReference r:id="rId5" w:type="default"/>
          <w:footerReference r:id="rId6" w:type="default"/>
          <w:pgSz w:w="12240" w:h="15840"/>
          <w:pgMar w:top="1200" w:right="360" w:bottom="1260" w:left="0" w:header="721" w:footer="1074" w:gutter="0"/>
          <w:pgNumType w:start="2"/>
          <w:cols w:space="720" w:num="1"/>
        </w:sectPr>
      </w:pPr>
    </w:p>
    <w:p w14:paraId="7D544F36">
      <w:pPr>
        <w:pStyle w:val="5"/>
        <w:spacing w:before="6"/>
        <w:rPr>
          <w:sz w:val="13"/>
        </w:rPr>
      </w:pPr>
    </w:p>
    <w:p w14:paraId="5930FA92">
      <w:pPr>
        <w:pStyle w:val="5"/>
        <w:ind w:left="1170"/>
        <w:rPr>
          <w:sz w:val="20"/>
        </w:rPr>
      </w:pPr>
      <w:r>
        <w:rPr>
          <w:sz w:val="20"/>
        </w:rPr>
        <w:drawing>
          <wp:inline distT="0" distB="0" distL="0" distR="0">
            <wp:extent cx="6394450" cy="4615180"/>
            <wp:effectExtent l="0" t="0" r="0" b="0"/>
            <wp:docPr id="18" name="Image 18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046" cy="461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3D51">
      <w:pPr>
        <w:pStyle w:val="5"/>
        <w:spacing w:before="20"/>
      </w:pPr>
    </w:p>
    <w:p w14:paraId="6AC05E39">
      <w:pPr>
        <w:pStyle w:val="10"/>
        <w:numPr>
          <w:ilvl w:val="1"/>
          <w:numId w:val="1"/>
        </w:numPr>
        <w:tabs>
          <w:tab w:val="left" w:pos="1353"/>
        </w:tabs>
        <w:spacing w:before="0" w:after="0" w:line="240" w:lineRule="auto"/>
        <w:ind w:left="1353" w:right="0" w:hanging="720"/>
        <w:jc w:val="center"/>
        <w:rPr>
          <w:sz w:val="24"/>
        </w:rPr>
      </w:pPr>
      <w:r>
        <w:rPr>
          <w:sz w:val="24"/>
        </w:rPr>
        <w:t>Finally,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i/>
          <w:sz w:val="24"/>
        </w:rPr>
        <w:t>Create Git repository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Mac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and save</w:t>
      </w:r>
      <w:r>
        <w:rPr>
          <w:spacing w:val="-2"/>
          <w:sz w:val="24"/>
        </w:rPr>
        <w:t xml:space="preserve"> </w:t>
      </w:r>
      <w:r>
        <w:rPr>
          <w:sz w:val="24"/>
        </w:rPr>
        <w:t>it. It’s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useful </w:t>
      </w:r>
      <w:r>
        <w:rPr>
          <w:spacing w:val="-5"/>
          <w:sz w:val="24"/>
        </w:rPr>
        <w:t>to</w:t>
      </w:r>
    </w:p>
    <w:p w14:paraId="0CFC2A0F">
      <w:pPr>
        <w:pStyle w:val="5"/>
        <w:spacing w:before="24"/>
        <w:ind w:left="48"/>
        <w:jc w:val="center"/>
      </w:pPr>
      <w:r>
        <w:t>initialize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fldChar w:fldCharType="begin"/>
      </w:r>
      <w:r>
        <w:instrText xml:space="preserve"> HYPERLINK "https://en.wikipedia.org/wiki/Git" \h </w:instrText>
      </w:r>
      <w:r>
        <w:fldChar w:fldCharType="separate"/>
      </w:r>
      <w:r>
        <w:rPr>
          <w:u w:val="single"/>
        </w:rPr>
        <w:t>Git</w:t>
      </w:r>
      <w:r>
        <w:rPr>
          <w:u w:val="single"/>
        </w:rPr>
        <w:fldChar w:fldCharType="end"/>
      </w:r>
      <w:r>
        <w:rPr>
          <w:spacing w:val="-1"/>
        </w:rPr>
        <w:t xml:space="preserve"> </w:t>
      </w:r>
      <w:r>
        <w:t>repository for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project you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you will</w:t>
      </w:r>
      <w:r>
        <w:rPr>
          <w:spacing w:val="-1"/>
        </w:rPr>
        <w:t xml:space="preserve"> </w:t>
      </w:r>
      <w:r>
        <w:t>likely need</w:t>
      </w:r>
      <w:r>
        <w:rPr>
          <w:spacing w:val="-7"/>
        </w:rPr>
        <w:t xml:space="preserve"> </w:t>
      </w:r>
      <w:r>
        <w:rPr>
          <w:spacing w:val="-5"/>
        </w:rPr>
        <w:t>it</w:t>
      </w:r>
    </w:p>
    <w:p w14:paraId="45AFA22D">
      <w:pPr>
        <w:pStyle w:val="5"/>
        <w:spacing w:before="2"/>
        <w:rPr>
          <w:sz w:val="7"/>
        </w:rPr>
      </w:pPr>
      <w:r>
        <w:rPr>
          <w:sz w:val="7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1405255</wp:posOffset>
            </wp:positionH>
            <wp:positionV relativeFrom="paragraph">
              <wp:posOffset>67945</wp:posOffset>
            </wp:positionV>
            <wp:extent cx="4554855" cy="2837815"/>
            <wp:effectExtent l="0" t="0" r="0" b="0"/>
            <wp:wrapTopAndBottom/>
            <wp:docPr id="19" name="Image 19" descr="Saving a new Xcode pro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Saving a new Xcode projec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150" cy="283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3F773">
      <w:pPr>
        <w:pStyle w:val="5"/>
        <w:spacing w:after="0"/>
        <w:rPr>
          <w:sz w:val="7"/>
        </w:rPr>
        <w:sectPr>
          <w:pgSz w:w="12240" w:h="15840"/>
          <w:pgMar w:top="1200" w:right="360" w:bottom="1260" w:left="0" w:header="721" w:footer="1074" w:gutter="0"/>
          <w:cols w:space="720" w:num="1"/>
        </w:sectPr>
      </w:pPr>
    </w:p>
    <w:p w14:paraId="7BBED6BA">
      <w:pPr>
        <w:pStyle w:val="5"/>
        <w:spacing w:before="82"/>
        <w:rPr>
          <w:sz w:val="26"/>
        </w:rPr>
      </w:pPr>
    </w:p>
    <w:p w14:paraId="6E2D8DBC">
      <w:pPr>
        <w:pStyle w:val="2"/>
        <w:numPr>
          <w:ilvl w:val="0"/>
          <w:numId w:val="1"/>
        </w:numPr>
        <w:tabs>
          <w:tab w:val="left" w:pos="1296"/>
        </w:tabs>
        <w:spacing w:before="1" w:after="0" w:line="240" w:lineRule="auto"/>
        <w:ind w:left="1296" w:right="0" w:hanging="238"/>
        <w:jc w:val="left"/>
        <w:rPr>
          <w:rFonts w:ascii="Times New Roman"/>
          <w:b/>
          <w:color w:val="365F91"/>
          <w:sz w:val="24"/>
        </w:rPr>
      </w:pPr>
      <w:r>
        <w:rPr>
          <w:color w:val="365F91"/>
        </w:rPr>
        <w:t>Understanding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the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structure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a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basic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SwiftUI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iOS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5"/>
        </w:rPr>
        <w:t>app</w:t>
      </w:r>
    </w:p>
    <w:p w14:paraId="1FFB8A39">
      <w:pPr>
        <w:pStyle w:val="10"/>
        <w:numPr>
          <w:ilvl w:val="1"/>
          <w:numId w:val="1"/>
        </w:numPr>
        <w:tabs>
          <w:tab w:val="left" w:pos="1388"/>
        </w:tabs>
        <w:spacing w:before="275" w:after="0" w:line="240" w:lineRule="auto"/>
        <w:ind w:left="1058" w:right="688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hello</w:t>
      </w:r>
      <w:r>
        <w:rPr>
          <w:spacing w:val="-2"/>
          <w:sz w:val="24"/>
        </w:rPr>
        <w:t xml:space="preserve"> </w:t>
      </w:r>
      <w:r>
        <w:rPr>
          <w:sz w:val="24"/>
        </w:rPr>
        <w:t>world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files.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either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 navigator on the left side of the Xcode editor.</w:t>
      </w:r>
    </w:p>
    <w:p w14:paraId="7E6C3377">
      <w:pPr>
        <w:pStyle w:val="10"/>
        <w:numPr>
          <w:ilvl w:val="1"/>
          <w:numId w:val="1"/>
        </w:numPr>
        <w:tabs>
          <w:tab w:val="left" w:pos="1396"/>
          <w:tab w:val="left" w:pos="1800"/>
        </w:tabs>
        <w:spacing w:before="2" w:after="0" w:line="550" w:lineRule="atLeast"/>
        <w:ind w:left="1800" w:right="4436" w:hanging="743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hello_worldApp.swift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take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look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code. import SwiftUI</w:t>
      </w:r>
    </w:p>
    <w:p w14:paraId="7F8C2975">
      <w:pPr>
        <w:pStyle w:val="5"/>
        <w:spacing w:before="2"/>
        <w:ind w:left="1800"/>
      </w:pPr>
      <w:r>
        <w:rPr>
          <w:spacing w:val="-2"/>
        </w:rPr>
        <w:t>@main</w:t>
      </w:r>
    </w:p>
    <w:p w14:paraId="3BBE22FA">
      <w:pPr>
        <w:pStyle w:val="5"/>
        <w:ind w:left="1687" w:right="7084"/>
        <w:jc w:val="center"/>
      </w:pPr>
      <w:r>
        <w:t>struct</w:t>
      </w:r>
      <w:r>
        <w:rPr>
          <w:spacing w:val="-13"/>
        </w:rPr>
        <w:t xml:space="preserve"> </w:t>
      </w:r>
      <w:r>
        <w:t>hello_worldApp:</w:t>
      </w:r>
      <w:r>
        <w:rPr>
          <w:spacing w:val="-13"/>
        </w:rPr>
        <w:t xml:space="preserve"> </w:t>
      </w:r>
      <w:r>
        <w:t>App</w:t>
      </w:r>
      <w:r>
        <w:rPr>
          <w:spacing w:val="-13"/>
        </w:rPr>
        <w:t xml:space="preserve"> </w:t>
      </w:r>
      <w:r>
        <w:t>{ var body: some Scene { WindowGroup {</w:t>
      </w:r>
    </w:p>
    <w:p w14:paraId="6C13CA66">
      <w:pPr>
        <w:pStyle w:val="5"/>
        <w:ind w:right="3997"/>
        <w:jc w:val="center"/>
      </w:pPr>
      <w:r>
        <w:rPr>
          <w:spacing w:val="-2"/>
        </w:rPr>
        <w:t>ContentView()</w:t>
      </w:r>
    </w:p>
    <w:p w14:paraId="2CF1FD62">
      <w:pPr>
        <w:spacing w:before="0"/>
        <w:ind w:left="250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EACB5DE">
      <w:pPr>
        <w:spacing w:before="0"/>
        <w:ind w:left="21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62B19B3">
      <w:pPr>
        <w:spacing w:before="0"/>
        <w:ind w:left="18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726DF7D">
      <w:pPr>
        <w:pStyle w:val="10"/>
        <w:numPr>
          <w:ilvl w:val="1"/>
          <w:numId w:val="1"/>
        </w:numPr>
        <w:tabs>
          <w:tab w:val="left" w:pos="1392"/>
        </w:tabs>
        <w:spacing w:before="274" w:after="0" w:line="242" w:lineRule="auto"/>
        <w:ind w:left="1058" w:right="630" w:firstLine="0"/>
        <w:jc w:val="left"/>
        <w:rPr>
          <w:sz w:val="24"/>
        </w:rPr>
      </w:pPr>
      <w:r>
        <w:rPr>
          <w:sz w:val="24"/>
        </w:rPr>
        <w:t xml:space="preserve">The most important thing you should be aware of is that you are using a </w:t>
      </w:r>
      <w:r>
        <w:rPr>
          <w:i/>
          <w:sz w:val="24"/>
        </w:rPr>
        <w:t>structure</w:t>
      </w:r>
      <w:r>
        <w:rPr>
          <w:sz w:val="24"/>
        </w:rPr>
        <w:t>, which is a custom Swift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type,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scene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scene</w:t>
      </w:r>
      <w:r>
        <w:rPr>
          <w:spacing w:val="-3"/>
          <w:sz w:val="24"/>
        </w:rPr>
        <w:t xml:space="preserve"> </w:t>
      </w:r>
      <w:r>
        <w:rPr>
          <w:sz w:val="24"/>
        </w:rPr>
        <w:t>handles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views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app.</w:t>
      </w:r>
      <w:r>
        <w:rPr>
          <w:spacing w:val="20"/>
          <w:sz w:val="24"/>
        </w:rPr>
        <w:t xml:space="preserve"> </w:t>
      </w:r>
      <w:r>
        <w:rPr>
          <w:sz w:val="24"/>
        </w:rPr>
        <w:t>There</w:t>
      </w:r>
    </w:p>
    <w:p w14:paraId="116BAF12">
      <w:pPr>
        <w:spacing w:before="0" w:line="240" w:lineRule="auto"/>
        <w:ind w:left="6553" w:right="875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672465</wp:posOffset>
            </wp:positionH>
            <wp:positionV relativeFrom="paragraph">
              <wp:posOffset>31750</wp:posOffset>
            </wp:positionV>
            <wp:extent cx="3373120" cy="2440940"/>
            <wp:effectExtent l="0" t="0" r="0" b="0"/>
            <wp:wrapNone/>
            <wp:docPr id="20" name="Image 20" descr="The project navigator in X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The project navigator in Xcod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40"/>
          <w:sz w:val="24"/>
        </w:rPr>
        <w:t xml:space="preserve"> </w:t>
      </w:r>
      <w:r>
        <w:rPr>
          <w:sz w:val="24"/>
        </w:rPr>
        <w:t>view,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this</w:t>
      </w:r>
      <w:r>
        <w:rPr>
          <w:spacing w:val="40"/>
          <w:sz w:val="24"/>
        </w:rPr>
        <w:t xml:space="preserve"> </w:t>
      </w:r>
      <w:r>
        <w:rPr>
          <w:sz w:val="24"/>
        </w:rPr>
        <w:t>case,</w:t>
      </w:r>
      <w:r>
        <w:rPr>
          <w:spacing w:val="40"/>
          <w:sz w:val="24"/>
        </w:rPr>
        <w:t xml:space="preserve"> </w:t>
      </w:r>
      <w:r>
        <w:rPr>
          <w:sz w:val="24"/>
        </w:rPr>
        <w:t>declared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the </w:t>
      </w:r>
      <w:r>
        <w:rPr>
          <w:i/>
          <w:sz w:val="24"/>
        </w:rPr>
        <w:t xml:space="preserve">ContentView.swift </w:t>
      </w:r>
      <w:r>
        <w:rPr>
          <w:sz w:val="24"/>
        </w:rPr>
        <w:t>file.</w:t>
      </w:r>
    </w:p>
    <w:p w14:paraId="0E0A0DC5">
      <w:pPr>
        <w:spacing w:before="273"/>
        <w:ind w:left="6553" w:right="385" w:firstLine="0"/>
        <w:jc w:val="left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ContentView.swift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file.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take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look the code:</w:t>
      </w:r>
    </w:p>
    <w:p w14:paraId="16483C6A">
      <w:pPr>
        <w:pStyle w:val="5"/>
      </w:pPr>
    </w:p>
    <w:p w14:paraId="02EB026B">
      <w:pPr>
        <w:pStyle w:val="5"/>
        <w:spacing w:before="1"/>
        <w:ind w:left="6822" w:right="2382" w:hanging="269"/>
      </w:pPr>
      <w:r>
        <w:t>struct</w:t>
      </w:r>
      <w:r>
        <w:rPr>
          <w:spacing w:val="-12"/>
        </w:rPr>
        <w:t xml:space="preserve"> </w:t>
      </w:r>
      <w:r>
        <w:t>ContentView:</w:t>
      </w:r>
      <w:r>
        <w:rPr>
          <w:spacing w:val="-12"/>
        </w:rPr>
        <w:t xml:space="preserve"> </w:t>
      </w:r>
      <w:r>
        <w:t>View</w:t>
      </w:r>
      <w:r>
        <w:rPr>
          <w:spacing w:val="-13"/>
        </w:rPr>
        <w:t xml:space="preserve"> </w:t>
      </w:r>
      <w:r>
        <w:t>{ var body: some View {</w:t>
      </w:r>
    </w:p>
    <w:p w14:paraId="4339083C">
      <w:pPr>
        <w:pStyle w:val="5"/>
        <w:ind w:left="7542"/>
      </w:pPr>
      <w:r>
        <w:t>Text("Hello,</w:t>
      </w:r>
      <w:r>
        <w:rPr>
          <w:spacing w:val="-4"/>
        </w:rPr>
        <w:t xml:space="preserve"> </w:t>
      </w:r>
      <w:r>
        <w:rPr>
          <w:spacing w:val="-2"/>
        </w:rPr>
        <w:t>world!")</w:t>
      </w:r>
    </w:p>
    <w:p w14:paraId="0001EF39">
      <w:pPr>
        <w:pStyle w:val="5"/>
        <w:ind w:left="7542"/>
      </w:pPr>
      <w:r>
        <w:rPr>
          <w:spacing w:val="-2"/>
        </w:rPr>
        <w:t>.padding()</w:t>
      </w:r>
    </w:p>
    <w:p w14:paraId="589479DB">
      <w:pPr>
        <w:spacing w:before="0"/>
        <w:ind w:left="1879" w:right="0" w:firstLine="0"/>
        <w:jc w:val="center"/>
        <w:rPr>
          <w:sz w:val="24"/>
        </w:rPr>
      </w:pPr>
      <w:r>
        <w:rPr>
          <w:spacing w:val="-10"/>
          <w:sz w:val="24"/>
        </w:rPr>
        <w:t>}</w:t>
      </w:r>
    </w:p>
    <w:p w14:paraId="4FA2B4F7">
      <w:pPr>
        <w:spacing w:before="0"/>
        <w:ind w:left="1687" w:right="346" w:firstLine="0"/>
        <w:jc w:val="center"/>
        <w:rPr>
          <w:sz w:val="24"/>
        </w:rPr>
      </w:pPr>
      <w:r>
        <w:rPr>
          <w:spacing w:val="-10"/>
          <w:sz w:val="24"/>
        </w:rPr>
        <w:t>}</w:t>
      </w:r>
    </w:p>
    <w:p w14:paraId="19F89645">
      <w:pPr>
        <w:pStyle w:val="5"/>
        <w:rPr>
          <w:sz w:val="26"/>
        </w:rPr>
      </w:pPr>
    </w:p>
    <w:p w14:paraId="080EFA8C">
      <w:pPr>
        <w:pStyle w:val="5"/>
        <w:spacing w:before="180"/>
        <w:rPr>
          <w:sz w:val="26"/>
        </w:rPr>
      </w:pPr>
    </w:p>
    <w:p w14:paraId="42E560A4">
      <w:pPr>
        <w:pStyle w:val="2"/>
        <w:spacing w:line="304" w:lineRule="exact"/>
        <w:ind w:firstLine="0"/>
      </w:pPr>
      <w:r>
        <w:rPr>
          <w:rFonts w:ascii="Times New Roman"/>
          <w:b/>
          <w:color w:val="365F91"/>
          <w:sz w:val="24"/>
        </w:rPr>
        <w:t xml:space="preserve">(3) </w:t>
      </w:r>
      <w:r>
        <w:rPr>
          <w:color w:val="365F91"/>
        </w:rPr>
        <w:t>Run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your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first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iOS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app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in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the</w:t>
      </w:r>
      <w:r>
        <w:rPr>
          <w:color w:val="365F91"/>
          <w:spacing w:val="-2"/>
        </w:rPr>
        <w:t xml:space="preserve"> simulator.</w:t>
      </w:r>
    </w:p>
    <w:p w14:paraId="71107942">
      <w:pPr>
        <w:pStyle w:val="5"/>
        <w:ind w:left="1058" w:right="385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3010535</wp:posOffset>
            </wp:positionH>
            <wp:positionV relativeFrom="paragraph">
              <wp:posOffset>300990</wp:posOffset>
            </wp:positionV>
            <wp:extent cx="4067810" cy="1591310"/>
            <wp:effectExtent l="0" t="0" r="0" b="0"/>
            <wp:wrapNone/>
            <wp:docPr id="21" name="Image 21" descr="The default iOS simulator in X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The default iOS simulator in Xcod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8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You</w:t>
      </w:r>
      <w:r>
        <w:rPr>
          <w:spacing w:val="-15"/>
        </w:rPr>
        <w:t xml:space="preserve"> </w:t>
      </w:r>
      <w:r>
        <w:t>don’t</w:t>
      </w:r>
      <w:r>
        <w:rPr>
          <w:spacing w:val="-15"/>
        </w:rPr>
        <w:t xml:space="preserve"> </w:t>
      </w:r>
      <w:r>
        <w:t>need</w:t>
      </w:r>
      <w:r>
        <w:rPr>
          <w:spacing w:val="-14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iPhone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run</w:t>
      </w:r>
      <w:r>
        <w:rPr>
          <w:spacing w:val="-15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apps.</w:t>
      </w:r>
      <w:r>
        <w:rPr>
          <w:spacing w:val="-1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i/>
        </w:rPr>
        <w:t>simulator</w:t>
      </w:r>
      <w:r>
        <w:rPr>
          <w:i/>
          <w:spacing w:val="-1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essential</w:t>
      </w:r>
      <w:r>
        <w:rPr>
          <w:spacing w:val="-11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actual</w:t>
      </w:r>
      <w:r>
        <w:rPr>
          <w:spacing w:val="-14"/>
        </w:rPr>
        <w:t xml:space="preserve"> </w:t>
      </w:r>
      <w:r>
        <w:t>device, and 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much easier to</w:t>
      </w:r>
      <w:r>
        <w:rPr>
          <w:spacing w:val="40"/>
        </w:rPr>
        <w:t xml:space="preserve"> </w:t>
      </w:r>
      <w:r>
        <w:t>run an</w:t>
      </w:r>
      <w:r>
        <w:rPr>
          <w:spacing w:val="40"/>
        </w:rPr>
        <w:t xml:space="preserve"> </w:t>
      </w:r>
      <w:r>
        <w:t>app</w:t>
      </w:r>
    </w:p>
    <w:p w14:paraId="4382128E">
      <w:pPr>
        <w:pStyle w:val="5"/>
        <w:ind w:left="1058"/>
      </w:pPr>
      <w:r>
        <w:t xml:space="preserve">using </w:t>
      </w:r>
      <w:r>
        <w:rPr>
          <w:spacing w:val="-2"/>
        </w:rPr>
        <w:t>this.</w:t>
      </w:r>
    </w:p>
    <w:p w14:paraId="6BBF13C2">
      <w:pPr>
        <w:pStyle w:val="5"/>
      </w:pPr>
    </w:p>
    <w:p w14:paraId="740D21B8">
      <w:pPr>
        <w:pStyle w:val="10"/>
        <w:numPr>
          <w:ilvl w:val="0"/>
          <w:numId w:val="2"/>
        </w:numPr>
        <w:tabs>
          <w:tab w:val="left" w:pos="2139"/>
          <w:tab w:val="left" w:pos="2141"/>
        </w:tabs>
        <w:spacing w:before="1" w:after="0" w:line="259" w:lineRule="auto"/>
        <w:ind w:left="2141" w:right="7307" w:hanging="720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first</w:t>
      </w:r>
      <w:r>
        <w:rPr>
          <w:spacing w:val="-15"/>
          <w:sz w:val="24"/>
        </w:rPr>
        <w:t xml:space="preserve"> </w:t>
      </w:r>
      <w:r>
        <w:rPr>
          <w:sz w:val="24"/>
        </w:rPr>
        <w:t>step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choose the iOS simulator that you want to run the app on.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default</w:t>
      </w:r>
      <w:r>
        <w:rPr>
          <w:spacing w:val="-10"/>
          <w:sz w:val="24"/>
        </w:rPr>
        <w:t xml:space="preserve"> </w:t>
      </w:r>
      <w:r>
        <w:rPr>
          <w:sz w:val="24"/>
        </w:rPr>
        <w:t>simulator</w:t>
      </w:r>
      <w:r>
        <w:rPr>
          <w:spacing w:val="-15"/>
          <w:sz w:val="24"/>
        </w:rPr>
        <w:t xml:space="preserve"> </w:t>
      </w:r>
      <w:r>
        <w:rPr>
          <w:sz w:val="24"/>
        </w:rPr>
        <w:t>is already selected at the top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your</w:t>
      </w:r>
      <w:r>
        <w:rPr>
          <w:spacing w:val="-15"/>
          <w:sz w:val="24"/>
        </w:rPr>
        <w:t xml:space="preserve"> </w:t>
      </w:r>
      <w:r>
        <w:rPr>
          <w:sz w:val="24"/>
        </w:rPr>
        <w:t>Xcode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project </w:t>
      </w:r>
      <w:r>
        <w:rPr>
          <w:spacing w:val="-2"/>
          <w:sz w:val="24"/>
        </w:rPr>
        <w:t>window.</w:t>
      </w:r>
    </w:p>
    <w:p w14:paraId="2B1CBC9A">
      <w:pPr>
        <w:pStyle w:val="10"/>
        <w:spacing w:after="0" w:line="259" w:lineRule="auto"/>
        <w:jc w:val="both"/>
        <w:rPr>
          <w:sz w:val="24"/>
        </w:rPr>
        <w:sectPr>
          <w:pgSz w:w="12240" w:h="15840"/>
          <w:pgMar w:top="1200" w:right="360" w:bottom="1260" w:left="0" w:header="721" w:footer="1074" w:gutter="0"/>
          <w:cols w:space="720" w:num="1"/>
        </w:sectPr>
      </w:pPr>
    </w:p>
    <w:p w14:paraId="5FF0A845">
      <w:pPr>
        <w:pStyle w:val="10"/>
        <w:numPr>
          <w:ilvl w:val="0"/>
          <w:numId w:val="2"/>
        </w:numPr>
        <w:tabs>
          <w:tab w:val="left" w:pos="2139"/>
          <w:tab w:val="left" w:pos="2141"/>
        </w:tabs>
        <w:spacing w:before="153" w:after="0" w:line="259" w:lineRule="auto"/>
        <w:ind w:left="2141" w:right="5065" w:hanging="720"/>
        <w:jc w:val="both"/>
        <w:rPr>
          <w:sz w:val="24"/>
        </w:rPr>
      </w:pPr>
      <w:r>
        <w:rPr>
          <w:sz w:val="24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568325</wp:posOffset>
            </wp:positionH>
            <wp:positionV relativeFrom="paragraph">
              <wp:posOffset>700405</wp:posOffset>
            </wp:positionV>
            <wp:extent cx="2337435" cy="1469390"/>
            <wp:effectExtent l="0" t="0" r="0" b="0"/>
            <wp:wrapNone/>
            <wp:docPr id="22" name="Image 22" descr="The run button in X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The run button in Xcode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4433570</wp:posOffset>
            </wp:positionH>
            <wp:positionV relativeFrom="paragraph">
              <wp:posOffset>98425</wp:posOffset>
            </wp:positionV>
            <wp:extent cx="2759710" cy="1944370"/>
            <wp:effectExtent l="0" t="0" r="0" b="0"/>
            <wp:wrapNone/>
            <wp:docPr id="23" name="Image 23" descr="The list of iOD simulators in X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The list of iOD simulators in Xcode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945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You can click on the default simulator and choose a custom one from the simulator menu that appears.</w:t>
      </w:r>
    </w:p>
    <w:p w14:paraId="5CDA650F">
      <w:pPr>
        <w:pStyle w:val="5"/>
        <w:spacing w:before="159"/>
      </w:pPr>
    </w:p>
    <w:p w14:paraId="357C0DF2">
      <w:pPr>
        <w:pStyle w:val="10"/>
        <w:numPr>
          <w:ilvl w:val="0"/>
          <w:numId w:val="2"/>
        </w:numPr>
        <w:tabs>
          <w:tab w:val="left" w:pos="5377"/>
        </w:tabs>
        <w:spacing w:before="0" w:after="0" w:line="259" w:lineRule="auto"/>
        <w:ind w:left="4767" w:right="5064" w:firstLine="0"/>
        <w:jc w:val="both"/>
        <w:rPr>
          <w:sz w:val="24"/>
        </w:rPr>
      </w:pPr>
      <w:r>
        <w:rPr>
          <w:sz w:val="24"/>
        </w:rPr>
        <w:t xml:space="preserve">Press the play button at the top left of the project window to run the </w:t>
      </w:r>
      <w:r>
        <w:rPr>
          <w:spacing w:val="-4"/>
          <w:sz w:val="24"/>
        </w:rPr>
        <w:t>app.</w:t>
      </w:r>
    </w:p>
    <w:p w14:paraId="2C5D563B">
      <w:pPr>
        <w:pStyle w:val="5"/>
        <w:rPr>
          <w:sz w:val="20"/>
        </w:rPr>
      </w:pPr>
    </w:p>
    <w:p w14:paraId="13067150">
      <w:pPr>
        <w:pStyle w:val="5"/>
        <w:spacing w:before="5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196850</wp:posOffset>
                </wp:positionV>
                <wp:extent cx="6598920" cy="5867400"/>
                <wp:effectExtent l="0" t="0" r="0" b="0"/>
                <wp:wrapTopAndBottom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8920" cy="5867400"/>
                          <a:chOff x="0" y="0"/>
                          <a:chExt cx="6598920" cy="58674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3143250" y="548640"/>
                            <a:ext cx="3455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5670">
                                <a:moveTo>
                                  <a:pt x="0" y="0"/>
                                </a:moveTo>
                                <a:lnTo>
                                  <a:pt x="34556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3404" cy="5867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 descr="A screenshot of a computer  AI-generated content may be incorrect.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4220" y="3479800"/>
                            <a:ext cx="1531493" cy="1297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3037967" y="18372"/>
                            <a:ext cx="3554729" cy="1284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F76619">
                              <w:pPr>
                                <w:spacing w:before="0" w:line="240" w:lineRule="auto"/>
                                <w:ind w:left="196" w:right="188" w:hanging="19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"https://en.wikipedia.org/wiki/Software_build"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builds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fldChar w:fldCharType="end"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itself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without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errors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app on the chosen simulator</w:t>
                              </w:r>
                            </w:p>
                            <w:p w14:paraId="0B353430">
                              <w:pPr>
                                <w:spacing w:before="5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293DACA2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14"/>
                                </w:tabs>
                                <w:spacing w:before="0" w:line="254" w:lineRule="auto"/>
                                <w:ind w:left="180" w:right="18" w:firstLine="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SwiftUI also allows you to preview the app’s appearance without running the app on a simulator. To do this, switch to the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 xml:space="preserve">ContentView.swift </w:t>
                              </w:r>
                              <w:r>
                                <w:rPr>
                                  <w:sz w:val="24"/>
                                </w:rPr>
                                <w:t>file and look at the preview code.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126358" y="1610952"/>
                            <a:ext cx="3470275" cy="179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50FCE3">
                              <w:pPr>
                                <w:spacing w:before="0" w:line="240" w:lineRule="auto"/>
                                <w:ind w:left="998" w:right="0" w:hanging="60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struct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ContentView_Previews: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PreviewProvider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{ static var previews: some View {</w:t>
                              </w:r>
                            </w:p>
                            <w:p w14:paraId="6B524E09">
                              <w:pPr>
                                <w:spacing w:before="0"/>
                                <w:ind w:left="171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ContentView()</w:t>
                              </w:r>
                            </w:p>
                            <w:p w14:paraId="027C99ED">
                              <w:pPr>
                                <w:spacing w:before="0"/>
                                <w:ind w:left="99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5800B8FE">
                              <w:pPr>
                                <w:spacing w:before="0"/>
                                <w:ind w:left="37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1B779F8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78"/>
                                </w:tabs>
                                <w:spacing w:before="244" w:line="256" w:lineRule="auto"/>
                                <w:ind w:left="0" w:right="18" w:firstLine="12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 code creates a structure that handles the updates of the app’s main view to preview them. You can press the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resume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button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right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preview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window to preview the changes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010535" y="4950671"/>
                            <a:ext cx="3586479" cy="694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B6E7E5">
                              <w:pPr>
                                <w:spacing w:before="0" w:line="240" w:lineRule="auto"/>
                                <w:ind w:left="0" w:right="18" w:firstLine="151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preview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simulator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perfectly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synchronized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code of the view. This means that any changes you make to 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 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left panel can be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seen in 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simulator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 the right panel immediately.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pt;margin-top:15.5pt;height:462pt;width:519.6pt;mso-position-horizontal-relative:page;mso-wrap-distance-bottom:0pt;mso-wrap-distance-top:0pt;z-index:-251646976;mso-width-relative:page;mso-height-relative:page;" coordsize="6598920,5867400" o:gfxdata="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LmzwAL8AAAClAQAAGQAA&#10;AGRycy9fcmVscy9lMm9Eb2MueG1sLnJlbHO9kMGKwjAQhu8L+w5h7tu0PSyymPYigldxH2BIpmmw&#10;mYQkir69gWVBQfDmcWb4v/9j1uPFL+JMKbvACrqmBUGsg3FsFfwetl8rELkgG1wCk4IrZRiHz4/1&#10;nhYsNZRnF7OoFM4K5lLij5RZz+QxNyES18sUksdSx2RlRH1ES7Jv22+Z7hkwPDDFzihIO9ODOFxj&#10;bX7NDtPkNG2CPnni8qRCOl+7KxCTpaLAk3H4t+ybyBbkc4fuPQ7dv4N8eO5wA1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">
                <o:lock v:ext="edit" aspectratio="f"/>
                <v:shape id="Graphic 25" o:spid="_x0000_s1026" o:spt="100" style="position:absolute;left:3143250;top:548640;height:1270;width:3455670;" filled="f" stroked="t" coordsize="3455670,1" o:gfxdata="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j5uu/&#10;AAAA2wAAAA8AAAAAAAAAAQAgAAAAIgAAAGRycy9kb3ducmV2LnhtbFBLAQIUABQAAAAIAIdO4kAz&#10;LwWeOwAAADkAAAAQAAAAAAAAAAEAIAAAAA4BAABkcnMvc2hhcGV4bWwueG1sUEsFBgAAAAAGAAYA&#10;WwEAALgDAAAAAA==&#10;" path="m0,0l3455670,0e">
                  <v:fill on="f" focussize="0,0"/>
                  <v:stroke weight="0.72pt" color="#000000" joinstyle="round"/>
                  <v:imagedata o:title=""/>
                  <o:lock v:ext="edit" aspectratio="f"/>
                  <v:textbox inset="0mm,0mm,0mm,0mm"/>
                </v:shape>
                <v:shape id="Image 26" o:spid="_x0000_s1026" o:spt="75" type="#_x0000_t75" style="position:absolute;left:0;top:0;height:5867399;width:3113404;" filled="f" o:preferrelative="t" stroked="f" coordsize="21600,21600" o:gfxdata="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qAy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f"/>
                </v:shape>
                <v:shape id="Image 27" o:spid="_x0000_s1026" o:spt="75" alt="A screenshot of a computer  AI-generated content may be incorrect." type="#_x0000_t75" style="position:absolute;left:4554220;top:3479800;height:1297940;width:1531493;" filled="f" o:preferrelative="t" stroked="f" coordsize="21600,21600" o:gfxdata="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5tcO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" o:title=""/>
                  <o:lock v:ext="edit" aspectratio="f"/>
                </v:shape>
                <v:shape id="Textbox 28" o:spid="_x0000_s1026" o:spt="202" type="#_x0000_t202" style="position:absolute;left:3037967;top:18372;height:1284605;width:3554729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F76619">
                        <w:pPr>
                          <w:spacing w:before="0" w:line="240" w:lineRule="auto"/>
                          <w:ind w:left="196" w:right="188" w:hanging="19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"https://en.wikipedia.org/wiki/Software_build" \h </w:instrText>
                        </w:r>
                        <w:r>
                          <w:fldChar w:fldCharType="separate"/>
                        </w:r>
                        <w:r>
                          <w:rPr>
                            <w:sz w:val="24"/>
                            <w:u w:val="single"/>
                          </w:rPr>
                          <w:t>builds</w:t>
                        </w:r>
                        <w:r>
                          <w:rPr>
                            <w:sz w:val="24"/>
                            <w:u w:val="single"/>
                          </w:rPr>
                          <w:fldChar w:fldCharType="end"/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itself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without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errors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runs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app on the chosen simulator</w:t>
                        </w:r>
                      </w:p>
                      <w:p w14:paraId="0B353430">
                        <w:pPr>
                          <w:spacing w:before="5" w:line="240" w:lineRule="auto"/>
                          <w:rPr>
                            <w:sz w:val="24"/>
                          </w:rPr>
                        </w:pPr>
                      </w:p>
                      <w:p w14:paraId="293DACA2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14"/>
                          </w:tabs>
                          <w:spacing w:before="0" w:line="254" w:lineRule="auto"/>
                          <w:ind w:left="180" w:right="18" w:firstLine="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SwiftUI also allows you to preview the app’s appearance without running the app on a simulator. To do this, switch to the </w:t>
                        </w:r>
                        <w:r>
                          <w:rPr>
                            <w:i/>
                            <w:sz w:val="24"/>
                          </w:rPr>
                          <w:t xml:space="preserve">ContentView.swift </w:t>
                        </w:r>
                        <w:r>
                          <w:rPr>
                            <w:sz w:val="24"/>
                          </w:rPr>
                          <w:t>file and look at the preview code.</w:t>
                        </w:r>
                      </w:p>
                    </w:txbxContent>
                  </v:textbox>
                </v:shape>
                <v:shape id="Textbox 29" o:spid="_x0000_s1026" o:spt="202" type="#_x0000_t202" style="position:absolute;left:3126358;top:1610952;height:1793875;width:3470275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50FCE3">
                        <w:pPr>
                          <w:spacing w:before="0" w:line="240" w:lineRule="auto"/>
                          <w:ind w:left="998" w:right="0" w:hanging="60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struct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ContentView_Previews: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PreviewProvider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{ static var previews: some View {</w:t>
                        </w:r>
                      </w:p>
                      <w:p w14:paraId="6B524E09">
                        <w:pPr>
                          <w:spacing w:before="0"/>
                          <w:ind w:left="171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ContentView()</w:t>
                        </w:r>
                      </w:p>
                      <w:p w14:paraId="027C99ED">
                        <w:pPr>
                          <w:spacing w:before="0"/>
                          <w:ind w:left="99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 w14:paraId="5800B8FE">
                        <w:pPr>
                          <w:spacing w:before="0"/>
                          <w:ind w:left="37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 w14:paraId="1B779F8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78"/>
                          </w:tabs>
                          <w:spacing w:before="244" w:line="256" w:lineRule="auto"/>
                          <w:ind w:left="0" w:right="18" w:firstLine="12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 code creates a structure that handles the updates of the app’s main view to preview them. You can press the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resume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button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top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right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preview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window to preview the changes</w:t>
                        </w:r>
                      </w:p>
                    </w:txbxContent>
                  </v:textbox>
                </v:shape>
                <v:shape id="Textbox 30" o:spid="_x0000_s1026" o:spt="202" type="#_x0000_t202" style="position:absolute;left:3010535;top:4950671;height:694690;width:3586479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B6E7E5">
                        <w:pPr>
                          <w:spacing w:before="0" w:line="240" w:lineRule="auto"/>
                          <w:ind w:left="0" w:right="18" w:firstLine="151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preview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simulator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perfectly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synchronized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code of the view. This means that any changes you make to 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 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left panel can be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seen in 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simulator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 the right panel immediately.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9EA92C8">
      <w:pPr>
        <w:pStyle w:val="5"/>
        <w:spacing w:after="0"/>
        <w:rPr>
          <w:sz w:val="20"/>
        </w:rPr>
        <w:sectPr>
          <w:pgSz w:w="12240" w:h="15840"/>
          <w:pgMar w:top="1200" w:right="360" w:bottom="1260" w:left="0" w:header="721" w:footer="1074" w:gutter="0"/>
          <w:cols w:space="720" w:num="1"/>
        </w:sectPr>
      </w:pPr>
    </w:p>
    <w:p w14:paraId="09C90F15">
      <w:pPr>
        <w:pStyle w:val="5"/>
        <w:spacing w:before="4"/>
        <w:rPr>
          <w:sz w:val="17"/>
        </w:rPr>
      </w:pPr>
      <w:r>
        <w:rPr>
          <w:sz w:val="17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748665</wp:posOffset>
            </wp:positionH>
            <wp:positionV relativeFrom="page">
              <wp:posOffset>929640</wp:posOffset>
            </wp:positionV>
            <wp:extent cx="6786880" cy="4173855"/>
            <wp:effectExtent l="0" t="0" r="0" b="0"/>
            <wp:wrapNone/>
            <wp:docPr id="31" name="Image 31" descr="A screen shot of a phone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A screen shot of a phone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6753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200" w:right="360" w:bottom="1260" w:left="0" w:header="721" w:footer="107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19723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9197975</wp:posOffset>
              </wp:positionV>
              <wp:extent cx="5981065" cy="56515"/>
              <wp:effectExtent l="0" t="0" r="0" b="0"/>
              <wp:wrapNone/>
              <wp:docPr id="14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46990"/>
                            </a:moveTo>
                            <a:lnTo>
                              <a:pt x="0" y="46990"/>
                            </a:lnTo>
                            <a:lnTo>
                              <a:pt x="0" y="56515"/>
                            </a:lnTo>
                            <a:lnTo>
                              <a:pt x="5981065" y="56515"/>
                            </a:lnTo>
                            <a:lnTo>
                              <a:pt x="5981065" y="46990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065" y="3810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4" o:spid="_x0000_s1026" o:spt="100" style="position:absolute;left:0pt;margin-left:70.6pt;margin-top:724.25pt;height:4.45pt;width:470.95pt;mso-position-horizontal-relative:page;mso-position-vertical-relative:page;z-index:-251652096;mso-width-relative:page;mso-height-relative:page;" fillcolor="#602221" filled="t" stroked="f" coordsize="5981065,56515" o:gfxdata="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bi9zP2wAAAA4BAAAPAAAAAAAAAAEAIAAA&#10;ACIAAABkcnMvZG93bnJldi54bWxQSwECFAAUAAAACACHTuJA19wi2EICAADxBQAADgAAAAAAAAAB&#10;ACAAAAAqAQAAZHJzL2Uyb0RvYy54bWxQSwUGAAAAAAYABgBZAQAA3gUAAAAA&#10;" path="m5981065,46990l0,46990,0,56515,5981065,56515,5981065,46990xem5981065,0l0,0,0,38100,5981065,38100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9256395</wp:posOffset>
              </wp:positionV>
              <wp:extent cx="2315210" cy="189865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521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D9AE8A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hint="default" w:ascii="Cambria"/>
                              <w:b/>
                              <w:sz w:val="22"/>
                              <w:lang w:val="en-IN"/>
                            </w:rPr>
                          </w:pPr>
                          <w:r>
                            <w:rPr>
                              <w:rFonts w:hint="default" w:ascii="Cambria"/>
                              <w:b/>
                              <w:spacing w:val="-2"/>
                              <w:sz w:val="22"/>
                              <w:lang w:val="en-IN"/>
                            </w:rPr>
                            <w:t>KANSAGARA_KRISH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</w:rPr>
                            <w:t>_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  <w:lang w:val="en-IN"/>
                            </w:rPr>
                            <w:t>23012011026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6" o:spt="202" type="#_x0000_t202" style="position:absolute;left:0pt;margin-left:71pt;margin-top:728.85pt;height:14.95pt;width:182.3pt;mso-position-horizontal-relative:page;mso-position-vertical-relative:page;z-index:-251651072;mso-width-relative:page;mso-height-relative:page;" filled="f" stroked="f" coordsize="21600,21600" o:gfxdata="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d3wq92gAAAA0BAAAPAAAAAAAAAAEAIAAAACIAAABkcnMvZG93bnJldi54bWxQSwECFAAUAAAA&#10;CACHTuJAw7kZzb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D9AE8A">
                    <w:pPr>
                      <w:spacing w:before="20"/>
                      <w:ind w:left="20" w:right="0" w:firstLine="0"/>
                      <w:jc w:val="left"/>
                      <w:rPr>
                        <w:rFonts w:hint="default" w:ascii="Cambria"/>
                        <w:b/>
                        <w:sz w:val="22"/>
                        <w:lang w:val="en-IN"/>
                      </w:rPr>
                    </w:pPr>
                    <w:r>
                      <w:rPr>
                        <w:rFonts w:hint="default" w:ascii="Cambria"/>
                        <w:b/>
                        <w:spacing w:val="-2"/>
                        <w:sz w:val="22"/>
                        <w:lang w:val="en-IN"/>
                      </w:rPr>
                      <w:t>KANSAGARA_KRISH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</w:rPr>
                      <w:t>_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  <w:lang w:val="en-IN"/>
                      </w:rPr>
                      <w:t>23012011026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6375400</wp:posOffset>
              </wp:positionH>
              <wp:positionV relativeFrom="page">
                <wp:posOffset>9256395</wp:posOffset>
              </wp:positionV>
              <wp:extent cx="458470" cy="189865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84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7902E3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" o:spid="_x0000_s1026" o:spt="202" type="#_x0000_t202" style="position:absolute;left:0pt;margin-left:502pt;margin-top:728.85pt;height:14.95pt;width:36.1pt;mso-position-horizontal-relative:page;mso-position-vertical-relative:page;z-index:-251651072;mso-width-relative:page;mso-height-relative:page;" filled="f" stroked="f" coordsize="21600,21600" o:gfxdata="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8dWc2wAAAA8BAAAPAAAAAAAAAAEAIAAAACIAAABkcnMvZG93bnJldi54bWxQSwECFAAUAAAA&#10;CACHTuJAbdiE3rIBAAB1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7902E3"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  <w:sz w:val="22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93C74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708025</wp:posOffset>
              </wp:positionV>
              <wp:extent cx="5981065" cy="56515"/>
              <wp:effectExtent l="0" t="0" r="0" b="0"/>
              <wp:wrapNone/>
              <wp:docPr id="12" name="Graphic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18415"/>
                            </a:moveTo>
                            <a:lnTo>
                              <a:pt x="0" y="18415"/>
                            </a:lnTo>
                            <a:lnTo>
                              <a:pt x="0" y="56515"/>
                            </a:lnTo>
                            <a:lnTo>
                              <a:pt x="5981065" y="56515"/>
                            </a:lnTo>
                            <a:lnTo>
                              <a:pt x="5981065" y="18415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8890"/>
                            </a:lnTo>
                            <a:lnTo>
                              <a:pt x="5981065" y="889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2" o:spid="_x0000_s1026" o:spt="100" style="position:absolute;left:0pt;margin-left:70.6pt;margin-top:55.75pt;height:4.45pt;width:470.95pt;mso-position-horizontal-relative:page;mso-position-vertical-relative:page;z-index:-251653120;mso-width-relative:page;mso-height-relative:page;" fillcolor="#602221" filled="t" stroked="f" coordsize="5981065,56515" o:gfxdata="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8G86s9kAAAAMAQAADwAAAAAAAAABACAAAAAi&#10;AAAAZHJzL2Rvd25yZXYueG1sUEsBAhQAFAAAAAgAh07iQGhL8RpCAgAA7wUAAA4AAAAAAAAAAQAg&#10;AAAAKAEAAGRycy9lMm9Eb2MueG1sUEsFBgAAAAAGAAYAWQEAANwFAAAAAA==&#10;" path="m5981065,18415l0,18415,0,56515,5981065,56515,5981065,18415xem5981065,0l0,0,0,8890,5981065,8890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3388995</wp:posOffset>
              </wp:positionH>
              <wp:positionV relativeFrom="page">
                <wp:posOffset>445135</wp:posOffset>
              </wp:positionV>
              <wp:extent cx="991870" cy="263525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1869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764E45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32"/>
                            </w:rPr>
                            <w:t>Practical: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sz w:val="32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26" o:spt="202" type="#_x0000_t202" style="position:absolute;left:0pt;margin-left:266.85pt;margin-top:35.05pt;height:20.75pt;width:78.1pt;mso-position-horizontal-relative:page;mso-position-vertical-relative:page;z-index:-251652096;mso-width-relative:page;mso-height-relative:page;" filled="f" stroked="f" coordsize="21600,21600" o:gfxdata="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kp7+TZAAAACgEAAA8AAAAAAAAAAQAgAAAAIgAAAGRycy9kb3ducmV2LnhtbFBLAQIUABQAAAAI&#10;AIdO4kDnSQGcswEAAHU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764E45">
                    <w:pPr>
                      <w:spacing w:before="19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pacing w:val="-2"/>
                        <w:sz w:val="32"/>
                      </w:rPr>
                      <w:t>Practical:</w:t>
                    </w:r>
                    <w:r>
                      <w:rPr>
                        <w:rFonts w:ascii="Cambria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  <w:sz w:val="32"/>
                      </w:rPr>
                      <w:t>8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0" w:hanging="26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46" w:hanging="2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92" w:hanging="2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9" w:hanging="2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185" w:hanging="2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732" w:hanging="2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278" w:hanging="2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825" w:hanging="2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371" w:hanging="267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lowerLetter"/>
      <w:lvlText w:val="(%1)"/>
      <w:lvlJc w:val="left"/>
      <w:pPr>
        <w:ind w:left="2141" w:hanging="72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0"/>
        <w:w w:val="97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114" w:hanging="7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88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062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36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010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984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958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932" w:hanging="72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058" w:hanging="311"/>
        <w:jc w:val="left"/>
      </w:pPr>
      <w:rPr>
        <w:rFonts w:hint="default"/>
        <w:spacing w:val="-3"/>
        <w:w w:val="97"/>
        <w:lang w:val="en-US" w:eastAsia="en-US" w:bidi="ar-SA"/>
      </w:rPr>
    </w:lvl>
    <w:lvl w:ilvl="1" w:tentative="0">
      <w:start w:val="1"/>
      <w:numFmt w:val="lowerLetter"/>
      <w:lvlText w:val="(%2)"/>
      <w:lvlJc w:val="left"/>
      <w:pPr>
        <w:ind w:left="1058" w:hanging="332"/>
        <w:jc w:val="left"/>
      </w:pPr>
      <w:rPr>
        <w:rFonts w:hint="default"/>
        <w:spacing w:val="-2"/>
        <w:w w:val="97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22" w:hanging="3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04" w:hanging="3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86" w:hanging="3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68" w:hanging="3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51" w:hanging="3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633" w:hanging="3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715" w:hanging="332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180" w:hanging="22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21" w:hanging="2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63" w:hanging="2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05" w:hanging="2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46" w:hanging="2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888" w:hanging="2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430" w:hanging="2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972" w:hanging="2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513" w:hanging="226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DCD19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18" w:hanging="238"/>
      <w:outlineLvl w:val="1"/>
    </w:pPr>
    <w:rPr>
      <w:rFonts w:ascii="Cambria" w:hAnsi="Cambria" w:eastAsia="Cambria" w:cs="Cambria"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Title"/>
    <w:basedOn w:val="1"/>
    <w:qFormat/>
    <w:uiPriority w:val="1"/>
    <w:pPr>
      <w:ind w:left="367"/>
      <w:jc w:val="center"/>
    </w:pPr>
    <w:rPr>
      <w:rFonts w:ascii="Times New Roman" w:hAnsi="Times New Roman" w:eastAsia="Times New Roman" w:cs="Times New Roman"/>
      <w:sz w:val="84"/>
      <w:szCs w:val="8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2141" w:hanging="723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2025-11-16T16:21:00Z</dcterms:created>
  <dc:creator>GANPAT UNIVERSITY</dc:creator>
  <cp:lastModifiedBy>Krish Kansagara</cp:lastModifiedBy>
  <dcterms:modified xsi:type="dcterms:W3CDTF">2025-11-17T04:51:09Z</dcterms:modified>
  <dc:title>Advance Topics in Networks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1033-12.2.0.23155</vt:lpwstr>
  </property>
  <property fmtid="{D5CDD505-2E9C-101B-9397-08002B2CF9AE}" pid="7" name="ICV">
    <vt:lpwstr>D19E2612967E4AA3B5846ADD1DE58EF2_12</vt:lpwstr>
  </property>
</Properties>
</file>